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Array Operation (Insertion, Deletion, Sorting, Merging)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display(int arr[], int 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printf("Array: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n;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printf("%d ", arr[i]);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insert(int arr[], int *n, int element, int position)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(*n &gt;= 100)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printf("Array is full. Cannot insert.\n");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return;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(position &lt; 0 || position &gt; *n)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printf("Invalid position for insertion.\n");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return;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*n; i &gt; position; i--)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arr[i] = arr[i - 1];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arr[position] = element;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(*n)++;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deleteElement(int arr[], int *n, int position)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(*n &lt;= 0)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printf("Array is empty. Cannot delete.\n");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return;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(position &lt; 0 || position &gt;= *n)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printf("Invalid position for deletion.\n");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return;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position; i &lt; *n - 1;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arr[i] = arr[i + 1];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(*n)--;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merge(int arr1[], int n1, int arr2[], int n2, int result[])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i = 0, j = 0, k = 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while (i &lt; n1 &amp;&amp; j &lt; n2)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if (arr1[i] &lt; arr2[j])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result[k++] = arr1[i++];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result[k++] = arr2[j++];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while (i &lt; n1)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result[k++] = arr1[i++];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while (j &lt; n2)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result[k++] = arr2[j++];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int main()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arr1[100], arr2[100], merged[200];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n1, n2;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size of the first array: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&amp;n1);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elements for the first array:\n");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n1;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&amp;arr1[i]);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size of the second array: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&amp;n2);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elements for the second array:\n");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n2;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&amp;arr2[i]);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merge(arr1, n1, arr2, n2, merged);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mergedSize = n1 + n2;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mergedSize - 1;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mergedSize - i - 1;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if (merged[j] &gt; merged[j + 1])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int temp = merged[j];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merged[j] = merged[j + 1];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merged[j + 1] = temp;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printf("Merged and Sorted Array:\n");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display(merged, mergedSize);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choice;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element, position;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while (1)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printf("\nArray Operations:\n");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printf("1. Insertion\n");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printf("2. Deletion\n");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printf("3. Display Merged Array\n");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printf("4. Exit\n");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printf("Enter your choice: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&amp;choice);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switch (choice)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1: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printf("Enter the element to insert: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scanf("%d", &amp;element);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printf("Enter the position for insertion: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scanf("%d", &amp;position);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insert(merged, &amp;mergedSize, element, position);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printf("Element inserted successfully.\n");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2: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printf("Enter the position for deletion: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scanf("%d", &amp;position);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deleteElement(merged, &amp;mergedSize, position);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printf("Element deleted successfully.\n");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3: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display(merged, mergedSize);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4: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return 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default: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printf("Invalid choice. Please try again.\n");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return 0;</w:t>
      </w: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63260" cy="5160645"/>
            <wp:effectExtent l="0" t="0" r="8890" b="1905"/>
            <wp:docPr id="117689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1306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Searching an array element ( Linear Search, Binary Search)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// This function is used for getting the search key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int getKey(){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key;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key to search 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&amp;key);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return key;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// function to perform linear search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linearSearch(int 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arr[50], flag=0;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elements of the array 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n;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&amp;arr[i]);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key = getKey();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i=0;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 = 0; i &lt; n;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if (arr[i] == key)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flag =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if(flag==1){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printf("element found at location %d.\n", i+1);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printf("element not found.\n");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// function to perform binary search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binarySearch(int n)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left = 0, arr[50];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right = n - 1;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elements of the array in ascending order:\n");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n;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&amp;arr[i]);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key = getKey();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flag = 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mid = 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while (left &lt;= right)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mid = left + (right - left) / 2;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if (arr[mid] == key)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flag =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 else if (arr[mid] &lt; key)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left = mid + 1;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right = mid - 1;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if(flag==1){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printf("element found at location %d.\n", mid+1);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printf("element not found.\n");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int main()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arr[100];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size of the array: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opt;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while(1){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printf("1.binary search\n2.linear search\n3.exit\nEnter the operation 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&amp;opt);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switch(opt){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1: binarySearch(n);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2: linearSearch(n);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case 3: return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default: printf("invalid input.\n");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return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56275" cy="2708275"/>
            <wp:effectExtent l="0" t="0" r="0" b="0"/>
            <wp:docPr id="28281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154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Matrix Operations ( Addition, Multiplication, Transpose)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displayMatrix(int mat[][100], int rows, int cols)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printf("Matrix:\n");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rows;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cols;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printf("%d\t", mat[i][j]);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addMatrices(int mat1[][100], int mat2[][100], int result[][100], int rows, int cols)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rows;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cols;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result[i][j] = mat1[i][j] + mat2[i][j];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multiplyMatrices(int mat1[][100], int rows1, int cols1, int mat2[][100], int cols2, int result[][100])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rows1;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cols2;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result[i][j] = 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for (int k = 0; k &lt; cols1; k++)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result[i][j] += mat1[i][k] * mat2[k][j];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transposeMatrix(int mat[][100], int rows, int cols, int result[][100])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rows;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cols;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result[j][i] = mat[i][j];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main()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mat1[100][100], mat2[100][100], result[100][100];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rows1, cols1, rows2, cols2;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number of rows for the first matrix: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&amp;rows1);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number of columns for the first matrix: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&amp;cols1);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elements for the first matrix:\n");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rows1;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cols1;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scanf("%d", &amp;mat1[i][j]);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number of rows for the second matrix: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&amp;rows2);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number of columns for the second matrix: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&amp;cols2);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elements for the second matrix:\n");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rows2;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cols2;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scanf("%d", &amp;mat2[i][j]);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(rows1 == rows2 &amp;&amp; cols1 == cols2)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addMatrices(mat1, mat2, result, rows1, cols1);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printf("Matrix Addition Result:\n");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displayMatrix(result, rows1, cols1);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printf("Matrix addition is not possible. Matrices must have the same dimensions for addition.\n");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(cols1 != rows2)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printf("Matrix multiplication is not possible. Number of columns in the first matrix must be equal to the number of rows in the second matrix.\n");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multiplyMatrices(mat1, rows1, cols1, mat2, cols2,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printf("Matrix Multiplication Result:\n");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displayMatrix(result, rows1, cols2);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transposeMatrix(mat1, rows1, cols1,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printf("Transpose of the First Matrix:\n");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displayMatrix(result, cols1, rows1);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transposeMatrix(mat2, rows2, cols2,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printf("Transpose of the Second Matrix:\n");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displayMatrix(result, cols2, rows2);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56275" cy="3692525"/>
            <wp:effectExtent l="0" t="0" r="0" b="3175"/>
            <wp:docPr id="893515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1523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Using Structure, add two distances in the inch-feet system.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struct Distance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feet;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inches;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}d1, d2, result;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addDistances()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result.inches = d1.inches + d2.inches;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result.feet = result.inches &gt;= 12 ? d1.feet + d2.feet + result.inches/12 : d1.feet + d2.feet;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result.inches %= 12;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main()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first distance:\n");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printf("Feet: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&amp;d1.feet);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printf("Inches: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&amp;d1.inches);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second distance:\n");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printf("Feet: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&amp;d2.feet);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printf("Inches: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&amp;d2.inches);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addDistances();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printf("Sum of the distances: %d feet %d inches\n", result.feet, result.inches);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56275" cy="1143000"/>
            <wp:effectExtent l="0" t="0" r="0" b="0"/>
            <wp:docPr id="2114793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9379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Stack Operations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&lt;stdlib.h&gt;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int top=-1, stack[100], maxsize;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push(){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int element;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printf("enter the element to read 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scanf("%d", &amp;element);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if(top+1!=maxsize){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top++;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stack[top] = element;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printf("stack overflow\n");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pop(){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if(top == -1){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printf("stack is empty\n");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top--;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display(){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for(int i=0; i&lt;=top; i++){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printf("%d \t", stack[i]);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peek(){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if(top == -1){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printf("stack is empty\n");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printf("last element is : %d\n", stack[top]);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isFull(){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if(top == maxsize-1){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printf("stack is full\n");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printf("stack is not full\n");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caseCheck(){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int option;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printf("\n1.push\n2.pop\n3.peek\n4.check if the stack is full\n5.display\n6.exit\nEnter the operation 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scanf("%d", &amp;option);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switch(option){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 1 :  push();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 2 :  pop();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 3 :  peek();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 4 :  isFull();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 5 :  display();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 6 :  exit(0);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break;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default : printf("enter a valid input");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main(){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printf("enter the no.of elements 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scanf("%d", &amp;maxsize);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>caseCheck();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56275" cy="5915660"/>
            <wp:effectExtent l="0" t="0" r="0" b="8890"/>
            <wp:docPr id="1059507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07438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56275" cy="6207125"/>
            <wp:effectExtent l="0" t="0" r="0" b="3175"/>
            <wp:docPr id="2113832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3211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56275" cy="935355"/>
            <wp:effectExtent l="0" t="0" r="0" b="0"/>
            <wp:docPr id="604938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8711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String Operations ( Searching, Concatenation, Substring)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&lt;string.h&gt;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int searchSubstring(char *str, char *subStr)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char *p = strstr(str, subStr);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return (p) ? p - str : -1;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concatenateStrings(char *str1, char *str2, char *result)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strcpy(result, str1);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strcat(result, str2);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extractSubstring(char *str, int start, int length, char *result)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strncpy(result, str + start, length);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result[length] = '\0';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int main()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char str1[100], str2[100], subStr[100], result[200];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start, length;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first string: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scanf("%s", str1);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second string: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scanf("%s", str2);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substring to check 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scanf("%s", subStr);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concatenateStrings(str1, str2,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printf("Concatenated string: %s\n",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index = searchSubstring(result, subStr);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if (index != -1)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printf("Substring found at position %d in the string.\n", index+1);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 else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printf("Substring not found in the first string.\n");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concatenateStrings(str1, str2,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printf("Concatenated string: %s\n",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starting index for substring extraction: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&amp;start);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length of the substring to extract: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&amp;length);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extractSubstring(str1, start, length,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printf("Extracted substring: %s\n", result);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return 0;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63260" cy="1364615"/>
            <wp:effectExtent l="0" t="0" r="8890" b="6985"/>
            <wp:docPr id="1273628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28474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Sorting an Array ( Bubble Sort, Selection Sort, Insertion Sort 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#include &lt;stdio.h&gt;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displayArray(int arr[], int size)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printf("%d ", arr[i]);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bubbleSort(int arr[], int size)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 - 1;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0; j &lt; size - i - 1;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if (arr[j] &gt; arr[j + 1])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int temp = arr[j];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arr[j] = arr[j + 1];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arr[j + 1] = temp;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selectionSort(int arr[], int size)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min, temp;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 - 1;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min = i;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for (int j = i + 1; j &lt; size; j++)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if (arr[j] &lt; arr[min])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    min = j;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temp = arr[i];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arr[i] = arr[min];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arr[min] = temp;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insertionSort(int arr[], int size)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key, j;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1; i &lt; size;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key = arr[i];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j = i - 1;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while (j &gt;= 0 &amp;&amp; arr[j] &gt; key)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arr[j + 1] = arr[j];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    j = j - 1;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arr[j + 1] = key;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void main()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arr[100], size;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number of elements in the array: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scanf("%d", &amp;size);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printf("Enter the elements of the array:\n");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size; i++) 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    scanf("%d", &amp;arr[i]);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}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bubbleSortedArr[100];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size; i++) bubbleSortedArr[i] = arr[i];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bubbleSort(bubbleSortedArr, 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printf("Bubble Sort Result: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displayArray(bubbleSortedArr, 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selectionSortedArr[100];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size; i++) selectionSortedArr[i] = arr[i];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selectionSort(selectionSortedArr, 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printf("Selection Sort Result: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displayArray(selectionSortedArr, 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int insertionSortedArr[100];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for (int i = 0; i &lt; size; i++) insertionSortedArr[i] = arr[i];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insertionSort(insertionSortedArr, 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printf("Insertion Sort Result: ");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   displayArray(insertionSortedArr, size);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  <w:lang w:val="en-IN" w:eastAsia="en-IN"/>
        </w:rPr>
        <w:t>}</w:t>
      </w:r>
    </w:p>
    <w:p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IN" w:eastAsia="en-IN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>
            <wp:extent cx="5763260" cy="1087755"/>
            <wp:effectExtent l="0" t="0" r="8890" b="0"/>
            <wp:docPr id="568969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9914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Queue operations (Insert, delete, display front &amp; rear values)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front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rear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max = 10;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q[10];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enqueue();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dequeue();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displayRear();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displayFront();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while(1){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printf("1.enqueue\n2.dequeue\n3.display rear\n4.display front\n5.display\n6.Exit\nEnter the operation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switch(c){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 enqueue();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 dequeue();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 displayRear();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 displayFront();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5: display();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6: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 printf("invalid option! Please enter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enqueue(){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if(rear+1 &gt;= max){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printf("queue is full.\n");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the data to insert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&amp;data);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rear++;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q[rear] =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printf("data inserted to position %d\n", rear+1);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dequeue(){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if(rear &lt;= front){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printf("stack is empty.\n");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front++;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printf("data successfully deleted from the position %d\n", front+1);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printf("\narray elements are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for(int i=front+1; i&lt;=rear; i++){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q[i]);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displayFront(){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printf("first element is : %d\n", q[front+1]);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displayRear(){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printf("last element is : %d\n", q[rear]);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60720" cy="5009515"/>
            <wp:effectExtent l="0" t="0" r="0" b="4445"/>
            <wp:docPr id="1" name="Picture 1" descr="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60720" cy="3293745"/>
            <wp:effectExtent l="0" t="0" r="0" b="13335"/>
            <wp:docPr id="3" name="Picture 3" descr="8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8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Circular Queue operations (Insert, delete, display front &amp; rear values)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 define MAX 5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Q[MAX];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front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rear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insert(int item)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if((front == 0 &amp;&amp; rear == MAX-1) || (front == rear+1)){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printf("Queue Overflow 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if(front == -1){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front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rear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if(rear == MAX-1) rear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rear = rear+1;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Q[rear] = item;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deletion(){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if(front == -1){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printf("Queue Underflown\n");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printf("Element deleted from queue is : %d\n",Q[front]);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if(front == rear){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front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rear=-1;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if(front == MAX-1) front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front = front+1;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front_pos = front,rear_pos = rear;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if(front == -1)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printf("Queue is empty\n");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printf("Queue elements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 front_pos &lt;= rear_pos 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while(front_pos &lt;= rear_pos)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printf("%d ",Q[front_pos]);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front_pos++;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while(front_pos &lt;= MAX-1){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",Q[front_pos]);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front_pos++;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front_pos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while(front_pos &lt;= rear_pos){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printf("%d ",Q[front_pos]);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front_pos++;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choice,item;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printf("1.Insert\n");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printf("2.Delete\n");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printf("3.Display\n");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printf("4.Quit\n");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switch(choice){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 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printf("Input the element for insertion in queue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scanf("%d", &amp;item);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insert(item);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 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deletion();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display();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printf("Wrong choice\n");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}while(choice!=4);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5045710"/>
            <wp:effectExtent l="0" t="0" r="7620" b="13970"/>
            <wp:docPr id="4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Implement singly linked list (Insert at the head, insert at tail, insert at a position, delete at the head, delete at tail, delete form a position, search an element). 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&lt;stdbool.h&gt;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typedef struct node{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 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 * 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 *createNewNode(){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data to be inserted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 * newnode = (node *)malloc((sizeof(node *)));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 -&gt; data =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 -&gt; link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insertAtBeginning(){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 *newnode = createNewNode();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if(head==NULL) 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(newnode)-&gt;link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insertAtEnd(){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if(head==NULL) insertAtBeginning();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 *newnode = createNewNode();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node * temp = head;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while(temp-&gt;link !=NULL) temp = temp -&gt; 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temp-&gt;link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insertAtPosition(){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pos;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position to insert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if(pos&lt;=1 || head==NULL) insertAtBeginning();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 * newnode = createNewNode();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 * temp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count = 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while(temp-&gt;link != NULL &amp;&amp; count!=pos){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temp = temp-&gt;link;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newnode-&gt;link = temp-&gt;link;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temp-&gt;link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deleteAtBeginning(){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if(head==NULL) printf("linked list is empty.\n");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head = head-&gt;link;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deleteAtEnd(){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if(head==NULL) printf("linked list is empty.\n");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 * temp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 * dup =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if(temp-&gt;link == NULL) 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while(temp-&gt;link!=NULL)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dup =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temp = temp-&gt; 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dup-&gt; link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deleteAtPosition(){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pos;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if(head==NULL) printf("linked list is empty\n");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the position to insert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if(pos&lt;=1) deleteAtBeginning();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node * temp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node * dup =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int count = 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while(temp-&gt;link != NULL &amp;&amp; count!=pos){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dup =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temp = temp-&gt;link;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if(temp-&gt;link == NULL) dup-&gt;link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else dup-&gt;link = dup-&gt;link-&gt;link;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if(head == NULL) printf("linked list is empty.\n");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 *temp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while(temp != NULL){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printf("%d -&gt; ", temp-&gt;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temp = temp-&gt;link;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search(){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key, flag=0;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element to search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&amp;key);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 * temp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while(temp != NULL){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if(temp-&gt;data == key){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printf("element found.\n");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flag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temp=temp-&gt;link;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printf("element not found.\n");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while(true){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printf("\n1.insert at beginning\n2.insert at end\n3.insert at position\n4.delete at beginning\n5.delete at end\n6.delete at position\n7.display\n8.search\n9.exit\nEnter the operation you want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 insertAtBeginning();break;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 insertAtEnd();break;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 insertAtPosition();break;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 deleteAtBeginning();break;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5: deleteAtEnd();break;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6: deleteAtPosition();break;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7: display();break;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8: search();break;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9: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 printf("invalid input, please enter a valid input\n\n");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582160"/>
            <wp:effectExtent l="0" t="0" r="7620" b="5080"/>
            <wp:docPr id="5" name="Picture 5" descr="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753100" cy="4224655"/>
            <wp:effectExtent l="0" t="0" r="7620" b="12065"/>
            <wp:docPr id="6" name="Picture 6" descr="10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0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753100" cy="5544820"/>
            <wp:effectExtent l="0" t="0" r="7620" b="2540"/>
            <wp:docPr id="7" name="Picture 7" descr="10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0(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753100" cy="5222875"/>
            <wp:effectExtent l="0" t="0" r="7620" b="4445"/>
            <wp:docPr id="8" name="Picture 8" descr="10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0(4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753100" cy="1370330"/>
            <wp:effectExtent l="0" t="0" r="7620" b="1270"/>
            <wp:docPr id="9" name="Picture 9" descr="10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0(5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Implement doubly linked list (Insert at the head, insert at tail, insert at a position, delete at the head, delete at tail, delete form a position, search an element). 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a node in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prev;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create a new node with the given data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createNode(int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(struct Node*)malloc(sizeof(struct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(newNode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printf("Memory allocation failed!\n");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exit(1);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newNode-&gt;prev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newNode-&gt;next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insert a node at the head of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insertAtHead(struct Node** head,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newNode-&gt;next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(*head)-&gt;prev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insert a node at the tail of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insertAtTail(struct Node** head,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(current-&gt;next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current-&gt;next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newNode-&gt;prev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insert a node at a specified position in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insertAtPosition(struct Node** head, int data, int position)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&lt;=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printf("Invalid position for insertion.\n");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==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insertAtHead(head,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count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 != NULL &amp;&amp; count &lt; position - 1)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printf("Position out of bounds for insertion.\n");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free(newNode);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newNode-&gt;next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(current-&gt;next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current-&gt;next-&gt;prev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current-&gt;next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newNode-&gt;prev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delete a node at the head of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deleteAtHead(struct Node** 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printf("List is empty. Nothing to delete.\n");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temp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*head = (*head)-&gt;next;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(*head)-&gt;prev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free(temp);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delete a node at the tail of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deleteAtTail(struct Node** 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printf("List is empty. Nothing to delete.\n");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(current-&gt;next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(current-&gt;prev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current-&gt;prev-&gt;next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delete a node from a specified position in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deleteFromPosition(struct Node** head, int position)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&lt;=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printf("Invalid position for deletion.\n");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==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deleteAtHead(head);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count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 != NULL &amp;&amp; count &lt; position)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printf("Position out of bounds for deletion.\n");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(current-&gt;prev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current-&gt;prev-&gt;next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(current-&gt;next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current-&gt;next-&gt;prev = current-&gt;prev;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search for a node with a specific data in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searchElement(struct Node* head,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(current-&gt;data ==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display the elements of the doubly linked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displayList(struct Node* 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printf("Doubly Linked List: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(head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&lt;-&gt; ", head-&gt;data);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head = head-&gt;next;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printf("NULL\n");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data, position;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result;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printf("Menu:\n");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 Insert at the head\n");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 Insert at the tail\n");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 Insert at a position\n");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printf("4. Delete at the head\n");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printf("5. Delete at the tail\n");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printf("6. Delete from a position\n");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printf("7. Search for an element\n");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printf("8. Display the list\n");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printf("9. Exit\n");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 at the head: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insertAtHead(&amp;head,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 at the tail: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insertAtTail(&amp;head,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position: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insertAtPosition(&amp;head, data, 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deleteAtHead(&amp;head);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5: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deleteAtTail(&amp;head);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6: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position to delete: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deleteFromPosition(&amp;head, 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7: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element to search: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result = searchElement(head,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(result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printf("Element %d found in the list.\n",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printf("Element %d not found in the list.\n",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8: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displayList(head);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9: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printf("Exiting the program. Goodbye!\n");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select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(choice != 9);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Clean up: Free memory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(head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temp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head = head-&gt;next;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free(temp);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103370"/>
            <wp:effectExtent l="0" t="0" r="7620" b="11430"/>
            <wp:docPr id="14" name="Picture 14" descr="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368165"/>
            <wp:effectExtent l="0" t="0" r="7620" b="5715"/>
            <wp:docPr id="13" name="Picture 13" descr="1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1(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629150"/>
            <wp:effectExtent l="0" t="0" r="7620" b="3810"/>
            <wp:docPr id="12" name="Picture 12" descr="11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(3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5219065"/>
            <wp:effectExtent l="0" t="0" r="7620" b="8255"/>
            <wp:docPr id="11" name="Picture 11" descr="11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(4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2892425"/>
            <wp:effectExtent l="0" t="0" r="7620" b="3175"/>
            <wp:docPr id="10" name="Picture 10" descr="11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1(5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Implement circular linked list (Insert at the head, insert at tail, insert at a position, delete at the head, delete at tail, delete form a position, search an element). 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createNode(int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(struct Node*)malloc(sizeof(struct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(newNode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printf("Memory allocation failed!\n");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exit(1);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newNode-&gt;next = newNode; // Points to itself in a circular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insertAtHead(struct Node** head,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tail = (*head)-&gt;next;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(tail-&gt;next != *head)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tail = tail-&gt;next;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tail-&gt;next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newNode-&gt;next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insertAtTail(struct Node** head,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tail = (*head)-&gt;next;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(tail-&gt;next != *head)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tail = tail-&gt;next;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tail-&gt;next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newNode-&gt;next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insertAtPosition(struct Node** head, int data, int position)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&lt;=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printf("Invalid position for insertion.\n");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==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insertAtHead(head,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count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(current-&gt;next != *head &amp;&amp; count &lt; position - 1)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newNode-&gt;next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current-&gt;next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deleteAtHead(struct Node** 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printf("List is empty. Nothing to delete.\n");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tail = (*head)-&gt;next;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(tail-&gt;next != *head)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tail = tail-&gt;next;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tail)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free(*head);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temp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(*head)-&gt;next;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tail-&gt;next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free(temp);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deleteAtTail(struct Node** 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(*head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printf("List is empty. Nothing to delete.\n");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prev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(current-&gt;next != *head)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prev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(prev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prev-&gt;next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deleteFromPosition(struct Node** head, int position)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&lt;=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printf("Invalid position for deletion.\n");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(position ==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deleteAtHead(head);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prev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count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(current-&gt;next != *head &amp;&amp; count &lt; position)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prev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(current == *head)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printf("Position out of bounds for deletion.\n");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prev-&gt;next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searchElement(struct Node* head,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(current-&gt;data ==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(current != 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displayList(struct Node* head)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(head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printf("Circular Linked List is empty.\n");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current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-&gt; ", current-&gt;data);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(current != 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 (Head)\n");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head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data, position;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result;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printf("Menu:\n1. insert at head\n2. Insert at tail\n3. Insert at position\n4. Delete at head\n5. Delete at tail\n6. Delete at position\n7. search\n8. display\n9. Exit\nEnter your choice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 at the head: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insertAtHead(&amp;head,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 at the tail: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insertAtTail(&amp;head,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position: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insertAtPosition(&amp;head, data, 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deleteAtHead(&amp;head);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5: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deleteAtTail(&amp;head);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6: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position to delete: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deleteFromPosition(&amp;head, position);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7: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element to search: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result = searchElement(head,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(result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printf("Element %d found in the list.\n",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printf("Element %d not found in the list.\n",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8: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displayList(head);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9: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printf("Exiting the program. Goodbye!\n");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select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(choice != 9);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Clean up: Free memory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(head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current = 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temp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temp = current-&gt;next;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free(current);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current =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while (current != 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3783330"/>
            <wp:effectExtent l="0" t="0" r="7620" b="11430"/>
            <wp:docPr id="16" name="Picture 16" descr="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3303905"/>
            <wp:effectExtent l="0" t="0" r="7620" b="3175"/>
            <wp:docPr id="19" name="Picture 19" descr="1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2(2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5253990"/>
            <wp:effectExtent l="0" t="0" r="7620" b="3810"/>
            <wp:docPr id="18" name="Picture 18" descr="12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2(3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2898775"/>
            <wp:effectExtent l="0" t="0" r="7620" b="12065"/>
            <wp:docPr id="17" name="Picture 17" descr="12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2(4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binary search tree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createNode(int value)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(struct Node*)malloc(sizeof(struct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newNode-&gt;left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newNode-&gt;right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insert(struct Node* root, int value)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createNode(value);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(value &lt; root-&gt;data)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root-&gt;left = insert(root-&gt;left,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if (value &gt; root-&gt;data)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root-&gt;right = insert(root-&gt;right,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findMin(struct Node* node)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(node-&gt;left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 = node-&gt;left;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delete(struct Node* root, int value)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(value &lt; root-&gt;data)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root-&gt;left = delete(root-&gt;left,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if (value &gt; root-&gt;data)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root-&gt;right = delete(root-&gt;right,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(root-&gt;left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Node* temp = root-&gt;right;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free(root);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if (root-&gt;right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Node* temp = root-&gt;left;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free(root);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temp = findMin(root-&gt;right);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root-&gt;data = temp-&gt;data;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root-&gt;right = delete(root-&gt;right, temp-&gt;data);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inorderTraversal(struct Node* root)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inorderTraversal(root-&gt;left);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root-&gt;data);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inorderTraversal(root-&gt;right);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root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n, value, choice;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printf("\n1.insert\n2.delete\n3.display(in-order)\n4.exit\nEnter your operation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switch(choice){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printf("enter the value to insert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scanf("%d", &amp;value);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root = insert(root,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case 2: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printf("enter the value to delete 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scanf("%d", &amp;value);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root = delete(root,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inorderTraversal(root);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default: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printf("invalid choice\n");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while(choice != 4);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455795"/>
            <wp:effectExtent l="0" t="0" r="7620" b="9525"/>
            <wp:docPr id="21" name="Picture 21" descr="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3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199255"/>
            <wp:effectExtent l="0" t="0" r="7620" b="6985"/>
            <wp:docPr id="20" name="Picture 20" descr="1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3(2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balanced-binary-search tree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height; // Height of the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calculate the height of a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height(struct Node* node)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(node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node-&gt;height;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get the maximum of two integers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max(int a, int b)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(a &gt; b) ? a : b;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create a new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createNode(int value)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(struct Node*)malloc(sizeof(struct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newNode-&gt;left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newNode-&gt;right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newNode-&gt;height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a right rotation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rightRotate(struct Node* 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x = y-&gt;left;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T2 = x-&gt;right;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Perform rotation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x-&gt;right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y-&gt;left = T2;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Update heights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y-&gt;height = max(height(y-&gt;left), height(y-&gt;right))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x-&gt;height = max(height(x-&gt;left), height(x-&gt;right))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a left rotation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leftRotate(struct Node* 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y = x-&gt;right;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T2 = y-&gt;left;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Perform rotation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y-&gt;left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x-&gt;right = T2;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Update heights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x-&gt;height = max(height(x-&gt;left), height(x-&gt;right))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y-&gt;height = max(height(y-&gt;left), height(y-&gt;right))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Get the balance factor of a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getBalance(struct Node* node)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(node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height(node-&gt;left) - height(node-&gt;right);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insert a node into the AVL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Node* insert(struct Node* node, int value)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Perform the standard BST insert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(node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createNode(value);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(value &lt; node-&gt;data)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node-&gt;left = insert(node-&gt;left,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if (value &gt; node-&gt;data)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node-&gt;right = insert(node-&gt;right,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// Duplicate values are not allowed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Update height of the current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node-&gt;height = 1 + max(height(node-&gt;left), height(node-&gt;right));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Get the balance factor to check if the node became unbalanced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balance = getBalance(node);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Perform rotations if necessary to restore balance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Left Heavy (LL and LR cases)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(balance &gt; 1 &amp;&amp; value &lt; node-&gt;left-&gt;data)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rightRotate(node);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Right Heavy (RR and RL cases)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(balance &lt; -1 &amp;&amp; value &gt; node-&gt;right-&gt;data)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leftRotate(node);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Left Right Heavy (LR case)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(balance &gt; 1 &amp;&amp; value &gt; node-&gt;left-&gt;data)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node-&gt;left = leftRotate(node-&gt;left);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rightRotate(node);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Right Left Heavy (RL case)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(balance &lt; -1 &amp;&amp; value &lt; node-&gt;right-&gt;data)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node-&gt;right = rightRotate(node-&gt;right);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leftRotate(node);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in-order traversal of the AVL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inorderTraversal(struct Node* node)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(node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inorderTraversal(node-&gt;left);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node-&gt;data);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inorderTraversal(node-&gt;right);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root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n, 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elements: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%d elements:\n", 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n;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 = insert(root,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printf("In-order traversal of the AVL tree: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inorderTraversal(root);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1433830"/>
            <wp:effectExtent l="0" t="0" r="7620" b="13970"/>
            <wp:docPr id="22" name="Picture 2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set operations (union, intersection, difference)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print a set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printSet(int set[], int size)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size;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set[i]);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the union of two sets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setUnion(int set1[], int size1, int set2[], int size2, int result[], int *resultSize)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 = 0, j = 0, k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(i &lt; size1 &amp;&amp; j &lt; size2)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(set1[i] &lt; set2[j])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result[k++] = set1[i++];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if (set1[i] &gt; set2[j])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result[k++] = set2[j++];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result[k++] = set1[i++];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(i &lt; size1)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result[k++] = set1[i++];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(j &lt; size2)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result[k++] = set2[j++];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*resultSize = 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the intersection of two sets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setIntersection(int set1[], int size1, int set2[], int size2, int result[], int *resultSize)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 = 0, j = 0, k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(i &lt; size1 &amp;&amp; j &lt; size2)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(set1[i] &lt; set2[j])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if (set1[i] &gt; set2[j])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result[k++] = set1[i++];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*resultSize = 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the set difference (set1 - set2)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setDifference(int set1[], int size1, int set2[], int size2, int result[], int *resultSize)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 = 0, j = 0, k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(i &lt; size1 &amp;&amp; j &lt; size2)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(set1[i] &lt; set2[j])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result[k++] = set1[i++];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if (set1[i] &gt; set2[j])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(i &lt; size1)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result[k++] = set1[i++];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*resultSize = 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size1, size2;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size of Set 1: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&amp;size1);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set1[size1];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%d elements for Set 1:\n", size1);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size1;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&amp;set1[i]);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size of Set 2: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&amp;size2);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set2[size2];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%d elements for Set 2:\n", size2);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size2;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&amp;set2[i]);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unionResult[size1 + size2];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unionSize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intersectionResult[size1 &lt; size2 ? size1 : size2];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intersectionSize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differenceResult[size1];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differenceSize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printf("Set 1: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printSet(set1, size1);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printf("Set 2: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printSet(set2, size2);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setUnion(set1, size1, set2, size2, unionResult, &amp;unionSize);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printf("Union: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printSet(unionResult, unionSize);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setIntersection(set1, size1, set2, size2, intersectionResult, &amp;intersectionSize);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printf("Intersection: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printSet(intersectionResult, intersectionSize);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setDifference(set1, size1, set2, size2, differenceResult, &amp;differenceSize);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printf("Set Difference (Set 1 - Set 2):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printSet(differenceResult, differenceSize);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ascii="Times New Roman" w:hAnsi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1629410"/>
            <wp:effectExtent l="0" t="0" r="7620" b="1270"/>
            <wp:docPr id="23" name="Picture 2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disjoint set operations.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#define MAX 100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parent[MAX], rank[MAX], 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find the representative of the set containing element 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find(int 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(x != parent[x])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parent[x] = find(parent[x]); // Path Compression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parent[x];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elements: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(scanf("%d", &amp;n) != 1 || n &lt;= 0 || n &gt; MAX)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printf("Invalid input. Please enter a positive integer less than or equal to %d.\n", MAX);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Initialize sets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n;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parent[i] = i;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rank[i]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x,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printf("\nOperations:\n1. Union\n2. Find\n3. Display Set Representatives\n4. Exit\nEnter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(scanf("%d", &amp;choice) !=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printf("Invalid input. Please enter an integer.\n");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continue;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// Union operation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elements to perform union: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(scanf("%d %d", &amp;x, &amp;y) != 2 || x &lt; 0 || x &gt;= n || y &lt; 0 || y &gt;= 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printf("Invalid input. Please enter valid elements.\n");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int rootX = find(x);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int rootY = find(y);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if (rootX == rootY)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printf("%d and %d are already in the same set.\n", x, 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// Merge sets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if (rank[rootX] &gt; rank[rootY])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parent[rootY] = rootX;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 else if (rank[rootX] &lt; rank[rootY])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parent[rootX] = rootY;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parent[rootY] = rootX;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rank[rootX]++;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printf("Union of %d and %d is performed.\n", x, 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// Find operation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element to find its set: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(scanf("%d", &amp;x) != 1 || x &lt; 0 || x &gt;= 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printf("Invalid input. Please enter a valid element.\n");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printf("Set representative of %d is %d\n", x, find(x));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// Display set representatives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printf("Set Representatives:\n");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for (int i = 0; i &lt; n;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printf("Element %d belongs to set with representative %d\n", i, find(i));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enter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5064760"/>
            <wp:effectExtent l="0" t="0" r="7620" b="10160"/>
            <wp:docPr id="25" name="Picture 25" descr="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6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915670"/>
            <wp:effectExtent l="0" t="0" r="7620" b="13970"/>
            <wp:docPr id="24" name="Picture 24" descr="16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6(2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tree traversal methods DFS ( In-order, Pre-Order, Post-Order), and BFS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Node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Node* createNode(int value)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(struct Node*)malloc(sizeof(struct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newNode-&gt;left = newNode-&gt;right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Node* insert(struct Node* root, int value)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createNode(value);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(value &lt; root-&gt;data)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root-&gt;left = insert(root-&gt;left,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if (value &gt; root-&gt;data)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root-&gt;right = insert(root-&gt;right,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void inOrderTraversal(struct Node* root)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!= NULL)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inOrderTraversal(root-&gt;left);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root-&gt;data);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inOrderTraversal(root-&gt;right);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void preOrderTraversal(struct Node* root)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root-&gt;data);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preOrderTraversal(root-&gt;left);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preOrderTraversal(root-&gt;right);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void postOrderTraversal(struct Node* root)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!= NULL)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postOrderTraversal(root-&gt;left);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postOrderTraversal(root-&gt;right);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root-&gt;data);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breadthFirstSearch(struct Node* root)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queue[100];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front = -1, rear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queue[++rear] =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(front &lt; rear)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current = queue[++front];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current-&gt;data);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(current-&gt;left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queue[++rear] = current-&gt;left;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(current-&gt;right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queue[++rear] = current-&gt;right;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int main()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root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value;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printf("\nBinary Tree Operations:\n");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 Insert\n");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 In-order Traversal\n");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 Pre-order Traversal\n");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printf("4. Post-order Traversal\n");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printf("5. Breadth-First Search (BFS)\n");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printf("6. Quit\n");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value to insert: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root = insert(root, value);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printf("In-order Traversal: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inOrderTraversal(root);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printf("Pre-order Traversal: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preOrderTraversal(root);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printf("Post-order Traversal: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postOrderTraversal(root);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5: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printf("Breadth-First Search (BFS):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breadthFirstSearch(root);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6: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printf("Exiting...\n");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try again.\n");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(choice != 6);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856480"/>
            <wp:effectExtent l="0" t="0" r="7620" b="5080"/>
            <wp:docPr id="28" name="Picture 28" descr="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7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4591050"/>
            <wp:effectExtent l="0" t="0" r="7620" b="11430"/>
            <wp:docPr id="27" name="Picture 27" descr="17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7(2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3100" cy="3517265"/>
            <wp:effectExtent l="0" t="0" r="7620" b="3175"/>
            <wp:docPr id="26" name="Picture 26" descr="17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7(3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Binomial Heaps and operations (Create, Insert, Delete)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a node in the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degree;  // Degree of the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a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BinomialHeap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*head;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create a new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*createNode(int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*newNode = (struct Node 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newNode-&gt;degree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newNode-&gt;parent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newNode-&gt;child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newNode-&gt;sibling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merge two Binomial Heaps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*mergeHeaps(struct Node *h1, struct Node *h2)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(h1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h2;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(h2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h1;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*mergedHeap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*temp1 = h1;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*temp2 = h2;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Choose the node with smaller degree as the root of the merged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(temp1-&gt;degree &lt;= temp2-&gt;degree)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mergedHeap = temp1;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temp1 = temp1-&gt;sibling;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mergedHeap = temp2;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temp2 = temp2-&gt;sibling;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*current = mergedHeap;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Merge the remaining nodes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(temp1 != NULL &amp;&amp; temp2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(temp1-&gt;degree &lt;= temp2-&gt;degree)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current-&gt;sibling = temp1;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temp1 = temp1-&gt;sibling;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current-&gt;sibling = temp2;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temp2 = temp2-&gt;sibling;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Attach the remaining nodes, if any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(temp1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current-&gt;sibling = temp1;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current-&gt;sibling = temp2;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mergedHeap;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link two Binomial Trees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linkNodes(struct Node *root1, struct Node *root2)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root1-&gt;parent = root2;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root1-&gt;sibling = root2-&gt;child;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root2-&gt;child = root1;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root2-&gt;degree++;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union two Binomial Heaps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*unionHeaps(struct Node *h1, struct Node *h2)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*mergedHeap = mergeHeaps(h1, h2);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(mergedHeap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*prev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*current = mergedHeap;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*next = mergedHeap-&gt;sibling;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(next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((current-&gt;degree != next-&gt;degree) || (next-&gt;sibling != NULL &amp;&amp; next-&gt;sibling-&gt;degree == current-&gt;degree))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prev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current =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(current-&gt;data &lt;= next-&gt;data)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current-&gt;sibling = next-&gt;sibling;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linkNodes(next, current);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(prev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mergedHeap =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prev-&gt;sibling =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linkNodes(current, next);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current =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next = current-&gt;sibling;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mergedHeap;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insert a new key into the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*insert(struct Node *heap, int key)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BinomialHeap *newHeap = (struct BinomialHeap *)malloc(sizeof(struct BinomialHeap));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newHeap-&gt;head = createNode(key);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unionHeaps(heap, newHeap-&gt;head);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find the minimum key in the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*findMin(struct Node *heap)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(heap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*minNode = 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*current = 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(current-&gt;data &lt; minNode-&gt;data)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minNode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minNode;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delete the minimum key from the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*deleteMin(struct Node *heap)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(heap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*minNode = findMin(heap);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*prev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*current = 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Find the parent of the minNode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(current != minNode)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prev = current;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current = current-&gt;sibling;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Remove minNode from the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(prev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heap = minNode-&gt;sibling;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prev-&gt;sibling = minNode-&gt;sibling;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Reverse the order of minNode's children to form a new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*newHeap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*child = minNode-&gt;child;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(child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 *nextChild = child-&gt;sibling;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child-&gt;sibling = newHeap;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child-&gt;parent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newHeap = 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child = nextChild;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Union the two heaps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 = unionHeaps(heap, newHeap);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free(minNode);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display the Binomial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displayHeap(struct Node *heap)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(heap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heap-&gt;data);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heap = heap-&gt;sibling;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*heapHead = NULL;  // Use a separate pointer for the heap head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key;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printf("\n------ Binomial Heap Operations ------\n");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 Insert\n");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 Delete Min\n");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 Display\n");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printf("4. Quit\n");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key to insert: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&amp;key);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heapHead = insert(heapHead, key);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printf("Key %d inserted successfully.\n", key);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heapHead = deleteMin(heapHead);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printf("Minimum key deleted.\n");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printf("Binomial Heap Root Nodes:\n");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displayHeap(heapHead);  // Call the modified display function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printf("Quitting the program.\n");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enter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(choice != 4);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784090"/>
            <wp:effectExtent l="0" t="0" r="4445" b="1270"/>
            <wp:docPr id="31" name="Picture 31" descr="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8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504690"/>
            <wp:effectExtent l="0" t="0" r="4445" b="6350"/>
            <wp:docPr id="30" name="Picture 30" descr="18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8(2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3465195"/>
            <wp:effectExtent l="0" t="0" r="4445" b="9525"/>
            <wp:docPr id="29" name="Picture 29" descr="18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8(3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B Trees and its operations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#define MAX 4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#define MIN 2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btreeNode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val[MAX + 1], count;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btreeNode *link[MAX + 1];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btreeNode *root;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btreeNode * createNode(int val, struct btreeNode *child)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btreeNode *newNode;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newNode = (struct btreeNode *)malloc(sizeof(struct btreeNode));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newNode-&gt;val[1] = val;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newNode-&gt;count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newNode-&gt;link[0] =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newNode-&gt;link[1] = 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addValToNode(int val, int pos, struct btreeNode *node,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btreeNode *child)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j = node-&gt;count;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while (j &gt;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node-&gt;val[j + 1] = node-&gt;val[j];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node-&gt;link[j + 1] = node-&gt;link[j];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j--;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node-&gt;val[j + 1] = val;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node-&gt;link[j + 1] = 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node-&gt;count++;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splitNode (int val, int *pval, int pos, struct btreeNode *node,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struct btreeNode *child, struct btreeNode **newNode)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median, j;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(pos &gt; MIN)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median = MIN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median = MIN;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*newNode = (struct btreeNode *)malloc(sizeof(struct btreeNode));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j = median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(j &lt;= MAX)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(*newNode)-&gt;val[j - median] = node-&gt;val[j];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(*newNode)-&gt;link[j - median] = node-&gt;link[j];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node-&gt;count = median;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(*newNode)-&gt;count = MAX - median;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(pos &lt;= MIN)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addValToNode(val, pos, node, child);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addValToNode(val, pos - median, *newNode, child);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*pval = node-&gt;val[node-&gt;count];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(*newNode)-&gt;link[0] = node-&gt;link[node-&gt;count];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node-&gt;count--;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int setValueInNode(int val, int *pval,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struct btreeNode *node, struct btreeNode **child)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pos;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*pval = val;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*child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return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(val &lt; node-&gt;val[1])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pos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for (pos = node-&gt;count;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(val &lt; node-&gt;val[pos] &amp;&amp; pos &gt; 1); pos--);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(val == node-&gt;val[pos])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printf("Duplicates not allowed\n");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(setValueInNode(val, pval, node-&gt;link[pos], child))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(node-&gt;count &lt; MAX)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addValToNode(*pval, pos, node, *child);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splitNode(*pval, pval, pos, node, *child, child);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return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insertion(int val)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flag, i;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btreeNode *child;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flag = setValueInNode(val, &amp;i, root, &amp;child);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(flag)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root = createNode(i, child);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copySuccessor(struct btreeNode *myNode, int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btreeNode *dummy;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dummy = myNode-&gt;link[pos];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(;dummy-&gt;link[0] != NULL;)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dummy = dummy-&gt;link[0];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myNode-&gt;val[pos] = dummy-&gt;val[1];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removeVal(struct btreeNode *myNode, int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i = pos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(i &lt;= myNode-&gt;count)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myNode-&gt;val[i - 1] = myNode-&gt;val[i];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myNode-&gt;link[i - 1] = myNode-&gt;link[i];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myNode-&gt;count--;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doRightShift(struct btreeNode *myNode, int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btreeNode *x = myNode-&gt;link[pos];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j = x-&gt;count;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(j &gt;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x-&gt;val[j + 1] = x-&gt;val[j];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x-&gt;link[j + 1] = x-&gt;link[j];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x-&gt;val[1] = myNode-&gt;val[pos];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x-&gt;link[1] = x-&gt;link[0];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 = myNode-&gt;link[pos - 1];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myNode-&gt;val[pos] = x-&gt;val[x-&gt;count];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myNode-&gt;link[pos] = x-&gt;link[x-&gt;count];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x-&gt;count--;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doLeftShift(struct btreeNode *myNode, int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j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btreeNode *x = myNode-&gt;link[pos - 1];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x-&gt;val[x-&gt;count] = myNode-&gt;val[pos];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x-&gt;link[x-&gt;count] = myNode-&gt;link[pos]-&gt;link[0];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 = myNode-&gt;link[pos];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myNode-&gt;val[pos] = x-&gt;val[1];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x-&gt;link[0] = x-&gt;link[1];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x-&gt;count--;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(j &lt;= x-&gt;count)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x-&gt;val[j] = x-&gt;val[j + 1];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x-&gt;link[j] = x-&gt;link[j + 1];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mergeNodes(struct btreeNode *myNode, int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j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btreeNode *x1 = myNode-&gt;link[pos], *x2 = myNode-&gt;link[pos - 1];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x2-&gt;count++;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x2-&gt;val[x2-&gt;count] = myNode-&gt;val[pos];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x2-&gt;link[x2-&gt;count] = myNode-&gt;link[0];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(j &lt;= x1-&gt;count)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x2-&gt;count++;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x2-&gt;val[x2-&gt;count] = x1-&gt;val[j];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x2-&gt;link[x2-&gt;count] = x1-&gt;link[j];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j = pos;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(j &lt; myNode-&gt;count)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myNode-&gt;val[j] = myNode-&gt;val[j + 1];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myNode-&gt;link[j] = myNode-&gt;link[j + 1];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j++;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myNode-&gt;count--;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free(x1);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adjustNode(struct btreeNode *myNode, int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(!pos)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(myNode-&gt;link[1]-&gt;count &gt; MIN)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doLeftShift(myNode, 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mergeNodes(myNode, 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(myNode-&gt;count != pos)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if(myNode-&gt;link[pos - 1]-&gt;count &gt; MIN)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doRightShift(myNode,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if (myNode-&gt;link[pos + 1]-&gt;count &gt; MIN)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        doLeftShift(myNode, pos + 1);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        mergeNodes(myNode,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if (myNode-&gt;link[pos - 1]-&gt;count &gt; MIN)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doRightShift(myNode,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mergeNodes(myNode,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int delValFromNode(int val, struct btreeNode *myNode)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pos, flag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(myNode)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(val &lt; myNode-&gt;val[1])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pos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flag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for (pos = myNode-&gt;count;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(val &lt; myNode-&gt;val[pos] &amp;&amp; pos &gt; 1); pos--);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if (val == myNode-&gt;val[pos])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flag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}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flag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(flag)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if (myNode-&gt;link[pos - 1])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copySuccessor(myNode,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flag = delValFromNode(myNode-&gt;val[pos], myNode-&gt;link[pos]);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if (flag == 0)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        printf("Given data is not present in B-Tree\n");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removeVal(myNode,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flag = delValFromNode(val, myNode-&gt;link[pos]);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(myNode-&gt;link[pos])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if (myNode-&gt;link[pos]-&gt;count &lt; MIN)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adjustNode(myNode, pos);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flag;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deletion(int val, struct btreeNode *myNode)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btreeNode *tmp;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(!delValFromNode(val, myNode))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printf("Given value is not present in B-Tree\n");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(myNode-&gt;count == 0)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tmp = myNode;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myNode = myNode-&gt;link[0];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free(tmp);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root = myNode;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searching(int val, int *pos, struct btreeNode *myNode)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(!myNode)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(val &lt; myNode-&gt;val[1])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*pos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for (*pos = myNode-&gt;count;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(val &lt; myNode-&gt;val[*pos] &amp;&amp; *pos &gt; 1); (*pos)--);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(val == myNode-&gt;val[*pos])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printf("Given data %d is present in B-Tree", val);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searching(val, pos, myNode-&gt;link[*pos]);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void traversal(struct btreeNode *myNode)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i;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(myNode)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for (i = 0; i &lt; myNode-&gt;count; i++)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traversal(myNode-&gt;link[i]);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printf("%d ", myNode-&gt;val[i + 1]);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traversal(myNode-&gt;link[i]);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int main()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val, ch;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(1)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printf("\n1. Insertion\n2. Deletion\n3. Searching\n4. Traversal\n5. Exit\nEnter your choice:\n");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&amp;ch);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switch (ch)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printf("Enter your element:");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scanf("%d", &amp;val);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insertion(val);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printf("Enter the element to delete:");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scanf("%d", &amp;val);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deletion(val, 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printf("Enter the element to search:");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scanf("%d", &amp;val);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searching(val, &amp;ch, 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case 5: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exit(0);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printf("U have entered wrong option!!\n");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5223510"/>
            <wp:effectExtent l="0" t="0" r="4445" b="3810"/>
            <wp:docPr id="34" name="Picture 34" descr="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9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3583940"/>
            <wp:effectExtent l="0" t="0" r="4445" b="12700"/>
            <wp:docPr id="33" name="Picture 33" descr="19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9(2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2259965"/>
            <wp:effectExtent l="0" t="0" r="4445" b="10795"/>
            <wp:docPr id="32" name="Picture 32" descr="19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9(3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 Red Black Trees and its operations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Node structure for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char color; // 'R' for red, 'B' for black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*left, *right, *parent;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*createNode(int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*newNode = (struct Node 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newNode-&gt;data =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newNode-&gt;color = 'R'; // New nodes are always red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newNode-&gt;left = newNode-&gt;right = newNode-&gt;parent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prototypes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leftRotate(struct Node **root, struct Node *x);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rightRotate(struct Node **root, struct Node *y);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insertFixup(struct Node **root, struct Node *z);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insertNode(struct Node **root, int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transplant(struct Node **root, struct Node *u, struct Node *v);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*treeMinimum(struct Node *x);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deleteFixup(struct Node **root, struct Node *x);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deleteNode(struct Node **root, int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inOrderTraversal(struct Node *root);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*root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data;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printf("\n------ Red-Black Tree Operations ------\n");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 Insert\n");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 Delete\n");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 Display (In-Order Traversal)\n");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printf("4. Quit\n");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insert: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insertNode(&amp;root,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printf("Data %d inserted successfully.\n",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data to delete: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deleteNode(&amp;root,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printf("Data %d deleted successfully.\n",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printf("In-Order Traversal:\n");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inOrderTraversal(root);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printf("Quitting the program.\n");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enter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(choice != 4);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Left rotation in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leftRotate(struct Node **root, struct Node *x)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*y = x-&gt;right;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x-&gt;right = y-&gt;left;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(y-&gt;left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y-&gt;left-&gt;parent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y-&gt;parent = x-&gt;parent;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(x-&gt;parent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*root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if (x == x-&gt;parent-&gt;left)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x-&gt;parent-&gt;left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x-&gt;parent-&gt;right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y-&gt;left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x-&gt;parent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Right rotation in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rightRotate(struct Node **root, struct Node *y)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*x = y-&gt;left;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y-&gt;left = x-&gt;right;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(x-&gt;right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x-&gt;right-&gt;parent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x-&gt;parent = y-&gt;parent;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(y-&gt;parent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*root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if (y == y-&gt;parent-&gt;left)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y-&gt;parent-&gt;left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y-&gt;parent-&gt;right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x-&gt;right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y-&gt;parent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Fix the Red-Black Tree properties after insertion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insertFixup(struct Node **root, struct Node *z)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(z-&gt;parent != NULL &amp;&amp; z-&gt;parent-&gt;color == 'R')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(z-&gt;parent == z-&gt;parent-&gt;parent-&gt;left)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Node *y = z-&gt;parent-&gt;parent-&gt;right;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(y != NULL &amp;&amp; y-&gt;color == 'R')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y-&gt;color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z-&gt;parent-&gt;parent-&gt;color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 = z-&gt;parent-&gt;parent;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(z == z-&gt;parent-&gt;right)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z = z-&gt;parent;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leftRotate(root, z);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z-&gt;parent-&gt;parent-&gt;color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rightRotate(root, z-&gt;parent-&gt;parent);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Node *y = z-&gt;parent-&gt;parent-&gt;left;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(y != NULL &amp;&amp; y-&gt;color == 'R')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y-&gt;color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z-&gt;parent-&gt;parent-&gt;color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 = z-&gt;parent-&gt;parent;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(z == z-&gt;parent-&gt;left)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z = z-&gt;parent;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rightRotate(root, z);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z-&gt;parent-&gt;parent-&gt;color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leftRotate(root, z-&gt;parent-&gt;parent);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(*root)-&gt;color = 'B'; // Root should always be black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Insert a node into the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insertNode(struct Node **root,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*z = createNode(data);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*y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*x = *root;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(x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 =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(z-&gt;data &lt; x-&gt;data)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x = x-&gt;left;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x = x-&gt;right;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z-&gt;parent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(y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*root = z;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if (z-&gt;data &lt; y-&gt;data)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y-&gt;left = z;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y-&gt;right = z;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insertFixup(root, z);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Transplant a subtree in the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transplant(struct Node **root, struct Node *u, struct Node *v)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(u-&gt;parent ==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*root = 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 if (u == u-&gt;parent-&gt;left)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u-&gt;parent-&gt;left = 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u-&gt;parent-&gt;right = 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(v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v-&gt;parent = u-&gt;parent;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Find the minimum node in a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*treeMinimum(struct Node *x)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(x-&gt;left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 = x-&gt;left;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Fix the Red-Black Tree properties after deletion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deleteFixup(struct Node **root, struct Node *x)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(x != NULL &amp;&amp; x != *root &amp;&amp; x-&gt;color == 'B')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(x == x-&gt;parent-&gt;left)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Node *w = x-&gt;parent-&gt;right;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(w != NULL &amp;&amp; w-&gt;color == 'R')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w-&gt;color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x-&gt;parent-&gt;color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leftRotate(root, x-&gt;parent);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w = x-&gt;parent-&gt;right;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(w != NULL &amp;&amp; w-&gt;left != NULL &amp;&amp; w-&gt;left-&gt;color == 'B' &amp;&amp; w-&gt;right != NULL &amp;&amp; w-&gt;right-&gt;color == 'B')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w-&gt;color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 = x-&gt;parent;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(w != NULL &amp;&amp; w-&gt;right != NULL &amp;&amp; w-&gt;right-&gt;color == 'B')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if (w-&gt;left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w-&gt;left-&gt;color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rightRotate(root, w);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 = x-&gt;parent-&gt;right;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(w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w-&gt;color = x-&gt;parent-&gt;color;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x-&gt;parent-&gt;color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(w != NULL &amp;&amp; w-&gt;right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w-&gt;right-&gt;color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leftRotate(root, x-&gt;parent);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 = *root;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Node *w = x-&gt;parent-&gt;left;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(w != NULL &amp;&amp; w-&gt;color == 'R')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w-&gt;color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x-&gt;parent-&gt;color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rightRotate(root, x-&gt;parent);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w = x-&gt;parent-&gt;left;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(w != NULL &amp;&amp; w-&gt;right != NULL &amp;&amp; w-&gt;right-&gt;color == 'B' &amp;&amp; w-&gt;left != NULL &amp;&amp; w-&gt;left-&gt;color == 'B')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w-&gt;color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 = x-&gt;parent;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(w != NULL &amp;&amp; w-&gt;left != NULL &amp;&amp; w-&gt;left-&gt;color == 'B')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if (w-&gt;right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w-&gt;right-&gt;color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w-&gt;color = 'R';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leftRotate(root, w);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 = x-&gt;parent-&gt;left;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(w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w-&gt;color = x-&gt;parent-&gt;color;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x-&gt;parent-&gt;color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(w != NULL &amp;&amp; w-&gt;left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w-&gt;left-&gt;color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rightRotate(root, x-&gt;parent);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x = *root;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(x != NULL)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x-&gt;color = 'B';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Delete a node from the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deleteNode(struct Node **root, int data)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*z = *root;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(z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(data &lt; z-&gt;data)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z = z-&gt;left;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if (data &gt; z-&gt;data)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z = z-&gt;right;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 // Node with data found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(z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printf("Data %d not found in the tree.\n", data);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*y = z;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char yOriginalColor = y-&gt;color;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 *x;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(z-&gt;left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 = z-&gt;right;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transplant(root, z, z-&gt;right);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if (z-&gt;right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 = z-&gt;left;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transplant(root, z, z-&gt;left);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 = treeMinimum(z-&gt;right);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yOriginalColor = y-&gt;color;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x = y-&gt;right;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(y-&gt;parent == z)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x-&gt;parent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transplant(root, y, y-&gt;right);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y-&gt;right = z-&gt;right;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y-&gt;right-&gt;parent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transplant(root, z, 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y-&gt;left = z-&gt;left;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y-&gt;left-&gt;parent = 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y-&gt;color = z-&gt;color;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free(z);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(yOriginalColor == 'B')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deleteFixup(root, 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Perform in-order traversal of the Red-Black Tree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inOrderTraversal(struct Node *root)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(root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inOrderTraversal(root-&gt;left);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printf("%d%c ", root-&gt;data, root-&gt;color);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inOrderTraversal(root-&gt;right);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789170"/>
            <wp:effectExtent l="0" t="0" r="4445" b="11430"/>
            <wp:docPr id="37" name="Picture 37" descr="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20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494530"/>
            <wp:effectExtent l="0" t="0" r="4445" b="1270"/>
            <wp:docPr id="36" name="Picture 36" descr="20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20(2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3418840"/>
            <wp:effectExtent l="0" t="0" r="4445" b="10160"/>
            <wp:docPr id="35" name="Picture 35" descr="20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20(3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Graph Traversal techniques (DFS and BFS) and Topological Sorting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#define MAX_VERTICES 100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Queue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front, rear, capacity;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array;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Stack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top;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capacity;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array;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Queue* createQueue(int capacity)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Queue* queue = (struct Queue*)malloc(sizeof(struct Queue));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queue-&gt;capacity = capacity;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queue-&gt;front = queue-&gt;rear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queue-&gt;array = (int*)malloc(queue-&gt;capacity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queue;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Stack* createStack(int capacity)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Stack* stack = (struct Stack*)malloc(sizeof(struct Stack));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stack-&gt;capacity = capacity;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stack-&gt;top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stack-&gt;array = (int*)malloc(stack-&gt;capacity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stack;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isEmpty(struct Queue* queue)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queue-&gt;front ==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enqueue(struct Queue* queue, int item)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(queue-&gt;rear == queue-&gt;capacity - 1)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printf("Queue overflow\n");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(queue-&gt;front == -1)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queue-&gt;front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queue-&gt;rear++;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queue-&gt;array[queue-&gt;rear] = item;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dequeue(struct Queue* queue)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(isEmpty(queue))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printf("Queue underflow\n");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item = queue-&gt;array[queue-&gt;front];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queue-&gt;front++;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(queue-&gt;front &gt; queue-&gt;rear)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queue-&gt;front = queue-&gt;rear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item;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isEmptyStack(struct Stack* stack)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stack-&gt;top ==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push(struct Stack* stack, int item)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(stack-&gt;top == stack-&gt;capacity - 1)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printf("Stack overflow\n");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stack-&gt;array[++stack-&gt;top] = item;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pop(struct Stack* stack)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(isEmptyStack(stack))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printf("Stack underflow\n");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stack-&gt;array[stack-&gt;top--];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vertices;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int** adjacencyMatrix;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Graph* createGraph(int vertices)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graph = (struct Graph*)malloc(sizeof(struct Graph));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graph-&gt;vertices = vertices;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Allocating memory for the adjacency matrix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graph-&gt;adjacencyMatrix = (int**)malloc(vertices * sizeof(int*));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graph-&gt;adjacencyMatrix[i] = (int*)malloc(vertices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(int j = 0; j &lt; vertices; j++)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graph-&gt;adjacencyMatrix[i][j] = 0; // Initializing with 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graph;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addEdge(struct Graph* graph, int source, int destination)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graph-&gt;adjacencyMatrix[source][destination]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displayMatrix(struct Graph* graph)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printf("Adjacency Matrix:\n");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(int j = 0; j &lt; graph-&gt;vertices; j++)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printf("%d ", graph-&gt;adjacencyMatrix[i][j]);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DFSUtil(struct Graph* graph, int vertex, int* visited)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printf("%d ", 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visited[vertex]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(graph-&gt;adjacencyMatrix[vertex][i] == 1 &amp;&amp; !visited[i])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DFSUtil(graph, i, visited);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DFS(struct Graph* graph, int startVertex)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visited = (int*)malloc(graph-&gt;vertices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visited[i]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printf("DFS Traversal starting from vertex %d: ", 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DFSUtil(graph, startVertex, visited);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free(visited);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BFS(struct Graph* graph, int startVertex)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visited = (int*)malloc(graph-&gt;vertices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visited[i]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Queue* queue = createQueue(graph-&gt;vertices);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printf("BFS Traversal starting from vertex %d: ", 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visited[startVertex]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enqueue(queue, 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(!isEmpty(queue))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vertex = dequeue(queue);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(graph-&gt;adjacencyMatrix[vertex][i] == 1 &amp;&amp; !visited[i])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visited[i]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enqueue(queue, i);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free(visited);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free(queue-&gt;array);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free(queue);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topologicalSortUtil(struct Graph* graph, int vertex, int* visited, struct Stack* stack)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visited[vertex]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(graph-&gt;adjacencyMatrix[vertex][i] == 1 &amp;&amp; !visited[i])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topologicalSortUtil(graph, i, visited, 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push(stack, 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topologicalSort(struct Graph* graph)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Stack* stack = createStack(graph-&gt;vertices);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visited = (int*)malloc(graph-&gt;vertices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visited[i]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printf("Topological Sorting: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(!visited[i])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topologicalSortUtil(graph, i, visited, 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(!isEmptyStack(stack))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", pop(stack));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free(visited);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free(stack-&gt;array);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vertices, source, destination, startVertex;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vertices in the graph: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graph = createGraph(vertices);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printf("\n------ Graph Traversal Techniques ------\n");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 Add Edge\n");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 Display Adjacency Matrix\n");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 DFS Traversal\n");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printf("4. BFS Traversal\n");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printf("5. Topological Sorting\n");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printf("6. Quit\n");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source and destination vertices for the edge: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 %d", &amp;source, &amp;destination);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addEdge(graph, source, destination);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printf("Edge added between %d and %d.\n", source, destination);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displayMatrix(graph);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starting vertex for DFS: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DFS(graph, 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4: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starting vertex for BFS: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BFS(graph, 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5: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topologicalSort(graph);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6: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printf("Quitting the program.\n");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enter a valid option.\n");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(choice != 6);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545965"/>
            <wp:effectExtent l="0" t="0" r="4445" b="10795"/>
            <wp:docPr id="42" name="Picture 42" descr="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21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116705"/>
            <wp:effectExtent l="0" t="0" r="4445" b="13335"/>
            <wp:docPr id="41" name="Picture 41" descr="2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21(2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733925"/>
            <wp:effectExtent l="0" t="0" r="4445" b="5715"/>
            <wp:docPr id="40" name="Picture 40" descr="21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21(3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382770"/>
            <wp:effectExtent l="0" t="0" r="4445" b="6350"/>
            <wp:docPr id="39" name="Picture 39" descr="21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21(4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457065"/>
            <wp:effectExtent l="0" t="0" r="4445" b="8255"/>
            <wp:docPr id="38" name="Picture 38" descr="21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1(5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Finding the Strongly connected Components in a directed graph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#define MAX_VERTICES 100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Stack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items[MAX_VERTICES];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top;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vertices;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int** adjacencyMatrix;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prototypes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Stack* createStack();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push(struct Stack* stack, int item);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pop(struct Stack* 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dfs(struct Graph* graph, int vertex, int* visited, struct Stack* 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Graph* transposeGraph(struct Graph* 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printSCCs(struct Graph* 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graph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choice, vertices, edges, i, j, src, dest;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do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printf("\nMenu:\n");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printf("1. Create Graph\n");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printf("2. Find Strongly Connected Components\n");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printf("3. Exit\n");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printf("Enter your choice: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scanf("%d", &amp;choice);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switch (choice)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number of vertices: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graph = (struct Graph*)malloc(sizeof(struct Graph));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graph-&gt;vertices = vertices;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graph-&gt;adjacencyMatrix = (int**)malloc(vertices * sizeof(int*));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for (i = 0; i &lt; 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graph-&gt;adjacencyMatrix[i] = (int*)malloc(vertices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for (j = 0; j &lt; vertices; j++)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graph-&gt;adjacencyMatrix[i][j]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number of edges: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scanf("%d", &amp;edges);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printf("Enter the edges (src dest):\n");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for (i = 0; i &lt; edges;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scanf("%d %d", &amp;src, &amp;dest);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graph-&gt;adjacencyMatrix[src][dest]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2: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if (graph ==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printf("Graph not created. Please create a graph first.\n");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printSCCs(graph);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case 3: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printf("Exiting program.\n");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printf("Invalid choice. Please try again.\n");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while (choice != 3);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Stack* createStack()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Stack* stack = (struct Stack*)malloc(sizeof(struct Stack));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stack-&gt;top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stack;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push(struct Stack* stack, int item)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stack-&gt;items[++stack-&gt;top] = item;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pop(struct Stack* stack)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(stack-&gt;top == -1)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-1; // Empty stack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stack-&gt;items[stack-&gt;top--];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dfs(struct Graph* graph, int vertex, int* visited, struct Stack* stack)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visited[vertex] =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(graph-&gt;adjacencyMatrix[vertex][i] &amp;&amp; !visited[i])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dfs(graph, i, visited, 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push(stack, 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Graph* transposeGraph(struct Graph* graph)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transposedGraph = (struct Graph*)malloc(sizeof(struct Graph));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transposedGraph-&gt;vertices = graph-&gt;vertices;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transposedGraph-&gt;adjacencyMatrix = (int**)malloc(graph-&gt;vertices * sizeof(int*));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transposedGraph-&gt;adjacencyMatrix[i] = (int*)malloc(graph-&gt;vertices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(int j = 0; j &lt; graph-&gt;vertices; j++)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transposedGraph-&gt;adjacencyMatrix[i][j] = graph-&gt;adjacencyMatrix[j][i];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transposedGraph;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printSCCs(struct Graph* graph)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Stack* stack = createStack();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visited = (int*)malloc(graph-&gt;vertices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visited[i]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(!visited[i])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dfs(graph, i, visited, 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transposedGraph = transposeGraph(graph);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graph-&gt;vertices;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visited[i]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printf("Strongly Connected Components:\n");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(stack-&gt;top != -1)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vertex = pop(stack);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(!visited[vertex])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struct Stack* sccStack = createStack();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dfs(transposedGraph, vertex, visited, sccStack);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printf("{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while (sccStack-&gt;top != -1)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int sccVertex = pop(sccStack);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printf("%d ", sccVertex);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printf("}\n");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free(sccStack);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free(stack);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free(visited);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free(transposedGraph);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4112895"/>
            <wp:effectExtent l="0" t="0" r="4445" b="1905"/>
            <wp:docPr id="43" name="Picture 4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Prim’s Algorithm for finding the minimum cost spanning tree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sz w:val="22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&lt;limits.h&gt;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&lt;stdbool.h&gt;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#define MAX_VERTICES 10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minKey(int key[], bool mstSet[], int vertices)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min = INT_MAX, min_index;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v = 0; v &lt; vertices; v++)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(mstSet[v] == false &amp;&amp; key[v] &lt; min)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min = key[v], min_index = 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min_index;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printMST(int parent[], int graph[MAX_VERTICES][MAX_VERTICES], int vertices)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printf("Edge \tWeight\n");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1; i &lt; vertices; i++)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printf("%d - %d \t%d \n", parent[i], i, graph[i][parent[i]]);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primMST(int graph[MAX_VERTICES][MAX_VERTICES], int vertices)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parent[MAX_VERTICES];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key[MAX_VERTICES];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bool mstSet[MAX_VERTICES];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vertices; i++)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key[i] = INT_MAX, mstSet[i] = false;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key[0]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parent[0] = -1;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count = 0; count &lt; vertices - 1; count++)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u = minKey(key, mstSet, 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mstSet[u] = true;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(int v = 0; v &lt; vertices; v++)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(graph[u][v] &amp;&amp; mstSet[v] == false &amp;&amp; graph[u][v] &lt; key[v])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parent[v] = u, key[v] = graph[u][v];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printMST(parent, graph, 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vertices;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vertices: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(vertices &gt; MAX_VERTICES || vertices &lt;=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printf("Invalid number of vertices.\n");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graph[MAX_VERTICES][MAX_VERTICES];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adjacency matrix (size %dx%d, 0 for no edge):\n", vertices, 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vertices;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(int j = 0; j &lt; vertices; j++)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scanf("%d", &amp;graph[i][j]);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primMST(graph, 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1711960"/>
            <wp:effectExtent l="0" t="0" r="4445" b="10160"/>
            <wp:docPr id="44" name="Picture 4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Kruskal’s algorithm using the Disjoint set data structure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comparator(const void* p1, const void* p2)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const int(*x)[3] = p1;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const int(*y)[3] = p2;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(*x)[2] - (*y)[2];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makeSet(int parent[], int rank[], int 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n;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parent[i] = i;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rank[i]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findParent(int parent[], int component)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(parent[component] == component)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component;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parent[component] = findParent(parent, parent[component]);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unionSet(int u, int v, int parent[], int rank[], int 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u = findParent(parent, u);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 = findParent(parent, v);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(rank[u] &lt; rank[v])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parent[u] = 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if (rank[u] &gt; rank[v])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parent[v] = u;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 else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parent[v] = u;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rank[u]++;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kruskalAlgo(int n, int edge[][3])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qsort(edge, n, sizeof(edge[0]), comparator);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parent[n];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rank[n];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makeSet(parent, rank, 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minCost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printf("Following are the edges in the constructed MST\n");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n;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v1 = findParent(parent, edge[i][0]);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v2 = findParent(parent, edge[i][1]);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wt = edge[i][2];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(v1 != v2)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unionSet(v1, v2, parent, rank, 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minCost += wt;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printf("%d -- %d == %d\n", edge[i][0], edge[i][1], wt);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printf("Minimum Cost Spanning Tree: %d\n", minCost);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vertices, edges;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vertices: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&amp;vertices);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edges: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&amp;edges);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edge[edges][3];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edges (src dest weight):\n");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edges;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 %d %d", &amp;edge[i][0], &amp;edge[i][1], &amp;edge[i][2]);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kruskalAlgo(edges, edge);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2063750"/>
            <wp:effectExtent l="0" t="0" r="4445" b="8890"/>
            <wp:docPr id="45" name="Picture 4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numPr>
          <w:ilvl w:val="0"/>
          <w:numId w:val="1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Single Source shortest path algorithm using any heap structure that supports mergeable heap operations 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&lt;stdio.h&gt;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&lt;stdlib.h&gt;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#include &lt;limits.h&gt;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a node in the graph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weight;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the graph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V;          // Number of vertices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Node** adjList;  // Adjacency list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a node in the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HeapNode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distance;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Structure to represent the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BinaryHeap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HeapNode* array;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capacity;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size;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create a new graph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Graph* createGraph(int V)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graph = (struct Graph*)malloc(sizeof(struct Graph));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graph-&gt;V = 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graph-&gt;adjList = (struct Node**)malloc(V * sizeof(struct Node*));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V; ++i)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graph-&gt;adjList[i] = NULL;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graph;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add an edge to the graph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addEdge(struct Graph* graph, int src, int dest, int weight)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Node* newNode = (struct Node*)malloc(sizeof(struct 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newNode-&gt;vertex = dest;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newNode-&gt;weight = weight;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newNode-&gt;next = graph-&gt;adjList[src];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graph-&gt;adjList[src] = newNode;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create a new heap node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HeapNode* createHeapNode(int vertex, int distance)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HeapNode* node = (struct HeapNode*)malloc(sizeof(struct HeapNode));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node-&gt;vertex = 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node-&gt;distance = distance;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node;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create a new binary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BinaryHeap* createBinaryHeap(int capacity)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BinaryHeap* heap = (struct BinaryHeap*)malloc(sizeof(struct BinaryHeap));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heap-&gt;array = (struct HeapNode*)malloc(capacity * sizeof(struct HeapNode));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heap-&gt;capacity = capacity;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heap-&gt;size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heap;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swap two heap nodes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swapHeapNodes(struct HeapNode* a, struct HeapNode* b)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HeapNode temp = *a;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*a = *b;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*b = temp;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heapify a subtree rooted with the given index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heapify(struct BinaryHeap* heap, int index)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smallest = index;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left = 2 * index + 1;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right = 2 * index + 2;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(left &lt; heap-&gt;size &amp;&amp; heap-&gt;array[left].distance &lt; heap-&gt;array[smallest].distance)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smallest = left;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(right &lt; heap-&gt;size &amp;&amp; heap-&gt;array[right].distance &lt; heap-&gt;array[smallest].distance)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smallest = right;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(smallest != index)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swapHeapNodes(&amp;heap-&gt;array[index], &amp;heap-&gt;array[smallest]);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heapify(heap, smallest);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extract the minimum node from the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struct HeapNode extractMin(struct BinaryHeap* heap)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if (heap-&gt;size == 1)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heap-&gt;size--;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heap-&gt;array[0];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HeapNode root = heap-&gt;array[0];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heap-&gt;array[0] = heap-&gt;array[heap-&gt;size - 1];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heap-&gt;size--;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heapify(heap, 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root;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decrease the distance value of a given vertex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decreaseKey(struct BinaryHeap* heap, int vertex, int newDistance)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i;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 = 0; i &lt; heap-&gt;size;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(heap-&gt;array[i].vertex == vertex)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heap-&gt;array[i].distance = newDistance;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Fix the min heap property if it is violated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(i &gt; 0 &amp;&amp; heap-&gt;array[i].distance &lt; heap-&gt;array[(i - 1) / 2].distance)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swapHeapNodes(&amp;heap-&gt;array[i], &amp;heap-&gt;array[(i - 1) / 2]);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 = (i - 1) / 2;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check if a vertex is in the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isInHeap(struct BinaryHeap* heap, int vertex)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heap-&gt;size;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(heap-&gt;array[i].vertex == vertex)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1;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print the distance values of vertices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printDistances(int* dist, int n)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printf("Shortest distances from source:\n");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n;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printf("To vertex %d: %d\n", i, dist[i]);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// Function to perform Dijkstra's algorithm using a binary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void dijkstra(struct Graph* graph, int startVertex)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 = graph-&gt;V;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int* dist = (int*)malloc(V * sizeof(int));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BinaryHeap* heap = createBinaryHeap(V);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Initialize distances and heap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V;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dist[i] = INT_MAX;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heap-&gt;array[i] = *createHeapNode(i, dist[i]);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heap-&gt;size++;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Set the distance of the start vertex to 0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dist[startVertex] =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decreaseKey(heap, startVertex, 0);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Dijkstra's algorithm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while (heap-&gt;size &gt; 0)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HeapNode minNode = extractMin(heap);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u = minNode.vertex;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struct Node* temp = graph-&gt;adjList[u];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while (temp != NULL)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int v = temp-&gt;vertex;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int weight = temp-&gt;weight;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if (isInHeap(heap, v) &amp;&amp; dist[u] != INT_MAX &amp;&amp; dist[u] + weight &lt; dist[v])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dist[v] = dist[u] + weight;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decreaseKey(heap, v, dist[v]);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temp = temp-&gt;next;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// Print the shortest distances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printDistances(dist, V);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free(dist);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free(heap-&gt;array);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free(heap);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 main()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V, E;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vertices: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&amp;V);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struct Graph* graph = createGraph(V);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number of edges: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&amp;E);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edges in the format (src dest weight):\n");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for (int i = 0; i &lt; E; i++) {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int src, dest, weight;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scanf("%d %d %d", &amp;src, &amp;dest, &amp;weight);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addEdge(graph, src, dest, weight);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int startVertex;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printf("Enter the starting vertex: ");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scanf("%d", &amp;startVertex);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dijkstra(graph, startVertex);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return 0;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756275" cy="3067050"/>
            <wp:effectExtent l="0" t="0" r="4445" b="11430"/>
            <wp:docPr id="46" name="Picture 4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17" w:right="1417" w:bottom="1417" w:left="1417" w:header="794" w:footer="964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urlz MT">
    <w:panose1 w:val="04040404050702020202"/>
    <w:charset w:val="00"/>
    <w:family w:val="auto"/>
    <w:pitch w:val="default"/>
    <w:sig w:usb0="00000003" w:usb1="00000000" w:usb2="00000000" w:usb3="00000000" w:csb0="20000001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rPr>
        <w:rFonts w:hint="default" w:ascii="Times New Roman" w:hAnsi="Times New Roman" w:cs="Times New Roman"/>
      </w:rPr>
    </w:pPr>
    <w:r>
      <w:rPr>
        <w:rFonts w:hint="default" w:ascii="Times New Roman" w:hAnsi="Times New Roman" w:cs="Times New Roma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DACREIbAgAAV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Times New Roman" w:hAnsi="Times New Roman" w:cs="Times New Roma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AJRcE8bAgAAVA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/>
                </w:txbxContent>
              </v:textbox>
            </v:shape>
          </w:pict>
        </mc:Fallback>
      </mc:AlternateContent>
    </w:r>
    <w:r>
      <w:rPr>
        <w:rFonts w:hint="default" w:ascii="Times New Roman" w:hAnsi="Times New Roman" w:cs="Times New Roman"/>
      </w:rPr>
      <w:t>ST.JOSEPH’S COLLEGE OF ENGINEERING AND TECHNOLOGY, PALAI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</w:pPr>
  </w:p>
  <w:p>
    <w:pPr>
      <w:pStyle w:val="40"/>
      <w:jc w:val="both"/>
      <w:rPr>
        <w:rFonts w:hint="default" w:ascii="Times New Roman" w:hAnsi="Times New Roman" w:cs="Times New Roman"/>
      </w:rPr>
    </w:pPr>
    <w:r>
      <w:rPr>
        <w:rFonts w:hint="default" w:ascii="Times New Roman" w:hAnsi="Times New Roman" w:cs="Times New Roman"/>
      </w:rPr>
      <w:t>20MCA</w:t>
    </w:r>
    <w:r>
      <w:rPr>
        <w:rFonts w:hint="default" w:ascii="Times New Roman" w:hAnsi="Times New Roman" w:cs="Times New Roman"/>
        <w:lang w:val="en-US"/>
      </w:rPr>
      <w:t xml:space="preserve">135 </w:t>
    </w:r>
    <w:r>
      <w:rPr>
        <w:rFonts w:hint="default" w:ascii="Times New Roman" w:hAnsi="Times New Roman" w:cs="Times New Roman"/>
      </w:rPr>
      <w:t xml:space="preserve"> DATA STRUCTURES LAB</w:t>
    </w:r>
    <w:r>
      <w:rPr>
        <w:rFonts w:hint="default" w:ascii="Times New Roman" w:hAnsi="Times New Roman" w:cs="Times New Roman"/>
      </w:rPr>
      <w:tab/>
    </w:r>
    <w:r>
      <w:rPr>
        <w:rFonts w:hint="default" w:ascii="Times New Roman" w:hAnsi="Times New Roman" w:cs="Times New Roman"/>
        <w:lang w:val="en-US"/>
      </w:rPr>
      <w:t xml:space="preserve">                                        </w:t>
    </w:r>
    <w:r>
      <w:rPr>
        <w:rFonts w:hint="default" w:ascii="Times New Roman" w:hAnsi="Times New Roman" w:cs="Times New Roman"/>
      </w:rPr>
      <w:tab/>
    </w:r>
    <w:r>
      <w:rPr>
        <w:rFonts w:hint="default" w:ascii="Times New Roman" w:hAnsi="Times New Roman" w:cs="Times New Roman"/>
      </w:rPr>
      <w:t>DEPT.OF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0DF9C50D"/>
    <w:multiLevelType w:val="singleLevel"/>
    <w:tmpl w:val="0DF9C5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74B63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49AF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86107"/>
    <w:rsid w:val="00BB7C2B"/>
    <w:rsid w:val="00BC1664"/>
    <w:rsid w:val="00BC2546"/>
    <w:rsid w:val="00C05085"/>
    <w:rsid w:val="00C1593D"/>
    <w:rsid w:val="00C43BD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0530E"/>
    <w:rsid w:val="00F1115D"/>
    <w:rsid w:val="00F3513C"/>
    <w:rsid w:val="00F465C5"/>
    <w:rsid w:val="00F5180D"/>
    <w:rsid w:val="00F51B21"/>
    <w:rsid w:val="00F51D87"/>
    <w:rsid w:val="00F8455C"/>
    <w:rsid w:val="0BDE2386"/>
    <w:rsid w:val="0E4E086C"/>
    <w:rsid w:val="37AB419C"/>
    <w:rsid w:val="39172EC3"/>
    <w:rsid w:val="3D0067FC"/>
    <w:rsid w:val="49BC1DBB"/>
    <w:rsid w:val="58F06232"/>
    <w:rsid w:val="5EA330E3"/>
    <w:rsid w:val="618A3C81"/>
    <w:rsid w:val="6AE42A09"/>
    <w:rsid w:val="6B583851"/>
    <w:rsid w:val="6E990896"/>
    <w:rsid w:val="7E8C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iPriority="99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SimHei" w:cs="Arial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1703C5-6AB9-45F8-98FD-C80FB142FF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14498</Words>
  <Characters>82645</Characters>
  <Lines>688</Lines>
  <Paragraphs>193</Paragraphs>
  <TotalTime>23</TotalTime>
  <ScaleCrop>false</ScaleCrop>
  <LinksUpToDate>false</LinksUpToDate>
  <CharactersWithSpaces>96950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2023-11-26T14:59:00Z</dcterms:created>
  <dc:creator>Akshay Unni M V</dc:creator>
  <cp:lastModifiedBy>Admin</cp:lastModifiedBy>
  <dcterms:modified xsi:type="dcterms:W3CDTF">2023-11-28T20:20:19Z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BDD92B37ECCC4D4A91D38887BFFBA1E0_11</vt:lpwstr>
  </property>
</Properties>
</file>